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981B5">
      <w:pPr>
        <w:pStyle w:val="2"/>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jc w:val="center"/>
        <w:textAlignment w:val="auto"/>
        <w:rPr>
          <w:rFonts w:hint="default" w:ascii="Times New Roman" w:hAnsi="Times New Roman" w:cs="Times New Roman"/>
          <w:sz w:val="30"/>
          <w:szCs w:val="30"/>
        </w:rPr>
      </w:pPr>
      <w:r>
        <w:rPr>
          <w:rFonts w:hint="default" w:ascii="Times New Roman" w:hAnsi="Times New Roman" w:cs="Times New Roman"/>
          <w:sz w:val="30"/>
          <w:szCs w:val="30"/>
        </w:rPr>
        <w:t>BÁO CÁO TIẾN ĐỘ</w:t>
      </w:r>
    </w:p>
    <w:p w14:paraId="7A82CE5D">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p>
    <w:p w14:paraId="07290663">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Dự án: Hệ thống điểm danh sự kiện bằng QR Code</w:t>
      </w:r>
    </w:p>
    <w:p w14:paraId="184D14CD">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left"/>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Link github: </w:t>
      </w:r>
      <w:r>
        <w:rPr>
          <w:rFonts w:hint="default" w:ascii="Times New Roman" w:hAnsi="Times New Roman" w:cs="Times New Roman"/>
          <w:b/>
          <w:bCs/>
          <w:sz w:val="26"/>
          <w:szCs w:val="26"/>
          <w:lang w:val="vi-VN"/>
        </w:rPr>
        <w:fldChar w:fldCharType="begin"/>
      </w:r>
      <w:r>
        <w:rPr>
          <w:rFonts w:hint="default" w:ascii="Times New Roman" w:hAnsi="Times New Roman" w:cs="Times New Roman"/>
          <w:b/>
          <w:bCs/>
          <w:sz w:val="26"/>
          <w:szCs w:val="26"/>
          <w:lang w:val="vi-VN"/>
        </w:rPr>
        <w:instrText xml:space="preserve"> HYPERLINK "https://github.com/tuilatoan15/QR-Based-Student-Event-Attendance-System" </w:instrText>
      </w:r>
      <w:r>
        <w:rPr>
          <w:rFonts w:hint="default" w:ascii="Times New Roman" w:hAnsi="Times New Roman" w:cs="Times New Roman"/>
          <w:b/>
          <w:bCs/>
          <w:sz w:val="26"/>
          <w:szCs w:val="26"/>
          <w:lang w:val="vi-VN"/>
        </w:rPr>
        <w:fldChar w:fldCharType="separate"/>
      </w:r>
      <w:r>
        <w:rPr>
          <w:rStyle w:val="51"/>
          <w:rFonts w:hint="default" w:ascii="Times New Roman" w:hAnsi="Times New Roman" w:cs="Times New Roman"/>
          <w:b/>
          <w:bCs/>
          <w:sz w:val="26"/>
          <w:szCs w:val="26"/>
          <w:lang w:val="vi-VN"/>
        </w:rPr>
        <w:t>https://github.com/tuilatoan15/QR-Based-Student-Event-Attendance-System</w:t>
      </w:r>
      <w:r>
        <w:rPr>
          <w:rFonts w:hint="default" w:ascii="Times New Roman" w:hAnsi="Times New Roman" w:cs="Times New Roman"/>
          <w:b/>
          <w:bCs/>
          <w:sz w:val="26"/>
          <w:szCs w:val="26"/>
          <w:lang w:val="vi-VN"/>
        </w:rPr>
        <w:fldChar w:fldCharType="end"/>
      </w:r>
    </w:p>
    <w:p w14:paraId="59813E0B">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vi-VN"/>
        </w:rPr>
        <w:t>Ngày 1 (04/03/2026)</w:t>
      </w:r>
    </w:p>
    <w:p w14:paraId="78D677AF">
      <w:pPr>
        <w:pStyle w:val="85"/>
        <w:keepNext w:val="0"/>
        <w:keepLines w:val="0"/>
        <w:pageBreakBefore w:val="0"/>
        <w:widowControl/>
        <w:numPr>
          <w:ilvl w:val="0"/>
          <w:numId w:val="12"/>
        </w:numPr>
        <w:suppressLineNumbers w:val="0"/>
        <w:tabs>
          <w:tab w:val="left" w:pos="600"/>
          <w:tab w:val="clear" w:pos="840"/>
        </w:tabs>
        <w:kinsoku/>
        <w:wordWrap/>
        <w:overflowPunct/>
        <w:topLinePunct w:val="0"/>
        <w:autoSpaceDE/>
        <w:autoSpaceDN/>
        <w:bidi w:val="0"/>
        <w:adjustRightInd/>
        <w:snapToGrid/>
        <w:spacing w:before="120" w:beforeAutospacing="0" w:after="120" w:afterAutospacing="0" w:line="360" w:lineRule="auto"/>
        <w:ind w:left="840" w:leftChars="0" w:right="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Cài đặt môi trường phát triển gồm NodeJS, MySQL và Postman.</w:t>
      </w:r>
    </w:p>
    <w:p w14:paraId="502FF0C6">
      <w:pPr>
        <w:pStyle w:val="85"/>
        <w:keepNext w:val="0"/>
        <w:keepLines w:val="0"/>
        <w:pageBreakBefore w:val="0"/>
        <w:widowControl/>
        <w:numPr>
          <w:ilvl w:val="0"/>
          <w:numId w:val="12"/>
        </w:numPr>
        <w:suppressLineNumbers w:val="0"/>
        <w:tabs>
          <w:tab w:val="left" w:pos="600"/>
          <w:tab w:val="clear" w:pos="840"/>
        </w:tabs>
        <w:kinsoku/>
        <w:wordWrap/>
        <w:overflowPunct/>
        <w:topLinePunct w:val="0"/>
        <w:autoSpaceDE/>
        <w:autoSpaceDN/>
        <w:bidi w:val="0"/>
        <w:adjustRightInd/>
        <w:snapToGrid/>
        <w:spacing w:before="120" w:beforeAutospacing="0" w:after="120" w:afterAutospacing="0" w:line="360" w:lineRule="auto"/>
        <w:ind w:left="840" w:leftChars="0" w:right="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Khởi tạo project backend bằng NodeJS.</w:t>
      </w:r>
    </w:p>
    <w:p w14:paraId="22F62563">
      <w:pPr>
        <w:pStyle w:val="85"/>
        <w:keepNext w:val="0"/>
        <w:keepLines w:val="0"/>
        <w:pageBreakBefore w:val="0"/>
        <w:widowControl/>
        <w:numPr>
          <w:ilvl w:val="0"/>
          <w:numId w:val="12"/>
        </w:numPr>
        <w:suppressLineNumbers w:val="0"/>
        <w:tabs>
          <w:tab w:val="left" w:pos="600"/>
          <w:tab w:val="clear" w:pos="840"/>
        </w:tabs>
        <w:kinsoku/>
        <w:wordWrap/>
        <w:overflowPunct/>
        <w:topLinePunct w:val="0"/>
        <w:autoSpaceDE/>
        <w:autoSpaceDN/>
        <w:bidi w:val="0"/>
        <w:adjustRightInd/>
        <w:snapToGrid/>
        <w:spacing w:before="120" w:beforeAutospacing="0" w:after="120" w:afterAutospacing="0" w:line="360" w:lineRule="auto"/>
        <w:ind w:left="840" w:leftChars="0" w:right="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Cài đặt các thư viện cần thiết như Express, MySQL2, Dotenv, CORS,</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Bcrypt và JSON Web Token.</w:t>
      </w:r>
    </w:p>
    <w:p w14:paraId="5D101DDC">
      <w:pPr>
        <w:pStyle w:val="85"/>
        <w:keepNext w:val="0"/>
        <w:keepLines w:val="0"/>
        <w:pageBreakBefore w:val="0"/>
        <w:widowControl/>
        <w:numPr>
          <w:ilvl w:val="0"/>
          <w:numId w:val="12"/>
        </w:numPr>
        <w:suppressLineNumbers w:val="0"/>
        <w:tabs>
          <w:tab w:val="left" w:pos="600"/>
          <w:tab w:val="clear" w:pos="840"/>
        </w:tabs>
        <w:kinsoku/>
        <w:wordWrap/>
        <w:overflowPunct/>
        <w:topLinePunct w:val="0"/>
        <w:autoSpaceDE/>
        <w:autoSpaceDN/>
        <w:bidi w:val="0"/>
        <w:adjustRightInd/>
        <w:snapToGrid/>
        <w:spacing w:before="120" w:beforeAutospacing="0" w:after="120" w:afterAutospacing="0" w:line="360" w:lineRule="auto"/>
        <w:ind w:left="840" w:leftChars="0" w:right="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Thiết kế cấu trúc thư mục chuẩn cho dự án (config, controllers, routes, models, middleware, utils).</w:t>
      </w:r>
    </w:p>
    <w:p w14:paraId="2353EBB8">
      <w:pPr>
        <w:pStyle w:val="85"/>
        <w:keepNext w:val="0"/>
        <w:keepLines w:val="0"/>
        <w:pageBreakBefore w:val="0"/>
        <w:widowControl/>
        <w:numPr>
          <w:ilvl w:val="0"/>
          <w:numId w:val="12"/>
        </w:numPr>
        <w:suppressLineNumbers w:val="0"/>
        <w:tabs>
          <w:tab w:val="left" w:pos="600"/>
          <w:tab w:val="clear" w:pos="840"/>
        </w:tabs>
        <w:kinsoku/>
        <w:wordWrap/>
        <w:overflowPunct/>
        <w:topLinePunct w:val="0"/>
        <w:autoSpaceDE/>
        <w:autoSpaceDN/>
        <w:bidi w:val="0"/>
        <w:adjustRightInd/>
        <w:snapToGrid/>
        <w:spacing w:before="120" w:beforeAutospacing="0" w:after="120" w:afterAutospacing="0" w:line="360" w:lineRule="auto"/>
        <w:ind w:left="840" w:leftChars="0" w:right="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Tạo và cấu hình Express server cơ bản.</w:t>
      </w:r>
    </w:p>
    <w:p w14:paraId="73CAE09B">
      <w:pPr>
        <w:pStyle w:val="85"/>
        <w:keepNext w:val="0"/>
        <w:keepLines w:val="0"/>
        <w:pageBreakBefore w:val="0"/>
        <w:widowControl/>
        <w:numPr>
          <w:ilvl w:val="0"/>
          <w:numId w:val="12"/>
        </w:numPr>
        <w:suppressLineNumbers w:val="0"/>
        <w:tabs>
          <w:tab w:val="left" w:pos="600"/>
          <w:tab w:val="clear" w:pos="840"/>
        </w:tabs>
        <w:kinsoku/>
        <w:wordWrap/>
        <w:overflowPunct/>
        <w:topLinePunct w:val="0"/>
        <w:autoSpaceDE/>
        <w:autoSpaceDN/>
        <w:bidi w:val="0"/>
        <w:adjustRightInd/>
        <w:snapToGrid/>
        <w:spacing w:before="120" w:beforeAutospacing="0" w:after="120" w:afterAutospacing="0" w:line="360" w:lineRule="auto"/>
        <w:ind w:left="840" w:leftChars="0" w:right="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Kiểm tra server hoạt động thành công trên cổng 3000.</w:t>
      </w:r>
    </w:p>
    <w:p w14:paraId="4DBBAF60">
      <w:pPr>
        <w:pStyle w:val="85"/>
        <w:keepNext w:val="0"/>
        <w:keepLines w:val="0"/>
        <w:pageBreakBefore w:val="0"/>
        <w:widowControl/>
        <w:numPr>
          <w:ilvl w:val="0"/>
          <w:numId w:val="12"/>
        </w:numPr>
        <w:suppressLineNumbers w:val="0"/>
        <w:tabs>
          <w:tab w:val="left" w:pos="600"/>
          <w:tab w:val="clear" w:pos="840"/>
        </w:tabs>
        <w:kinsoku/>
        <w:wordWrap/>
        <w:overflowPunct/>
        <w:topLinePunct w:val="0"/>
        <w:autoSpaceDE/>
        <w:autoSpaceDN/>
        <w:bidi w:val="0"/>
        <w:adjustRightInd/>
        <w:snapToGrid/>
        <w:spacing w:before="120" w:beforeAutospacing="0" w:after="120" w:afterAutospacing="0" w:line="360" w:lineRule="auto"/>
        <w:ind w:left="84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Khởi tạo Git repository và thiết lập file .gitignore chuẩn.</w:t>
      </w:r>
    </w:p>
    <w:p w14:paraId="23820776">
      <w:pPr>
        <w:pStyle w:val="85"/>
        <w:keepNext w:val="0"/>
        <w:keepLines w:val="0"/>
        <w:pageBreakBefore w:val="0"/>
        <w:widowControl/>
        <w:numPr>
          <w:ilvl w:val="0"/>
          <w:numId w:val="11"/>
        </w:numPr>
        <w:suppressLineNumbers w:val="0"/>
        <w:tabs>
          <w:tab w:val="left" w:pos="600"/>
        </w:tabs>
        <w:kinsoku/>
        <w:wordWrap/>
        <w:overflowPunct/>
        <w:topLinePunct w:val="0"/>
        <w:autoSpaceDE/>
        <w:autoSpaceDN/>
        <w:bidi w:val="0"/>
        <w:adjustRightInd/>
        <w:snapToGrid/>
        <w:spacing w:before="120" w:beforeAutospacing="0" w:after="120" w:afterAutospacing="0" w:line="360" w:lineRule="auto"/>
        <w:ind w:left="0" w:leftChars="0" w:right="0" w:rightChars="0" w:firstLine="0" w:firstLineChars="0"/>
        <w:jc w:val="both"/>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Ngày 2 (05/03/2026)</w:t>
      </w:r>
    </w:p>
    <w:p w14:paraId="63E06966">
      <w:pPr>
        <w:pStyle w:val="85"/>
        <w:keepNext w:val="0"/>
        <w:keepLines w:val="0"/>
        <w:pageBreakBefore w:val="0"/>
        <w:widowControl/>
        <w:numPr>
          <w:ilvl w:val="0"/>
          <w:numId w:val="13"/>
        </w:numPr>
        <w:suppressLineNumbers w:val="0"/>
        <w:tabs>
          <w:tab w:val="clear" w:pos="840"/>
        </w:tabs>
        <w:kinsoku/>
        <w:wordWrap/>
        <w:overflowPunct/>
        <w:topLinePunct w:val="0"/>
        <w:autoSpaceDE/>
        <w:autoSpaceDN/>
        <w:bidi w:val="0"/>
        <w:adjustRightInd/>
        <w:snapToGrid/>
        <w:spacing w:before="120" w:beforeAutospacing="0" w:after="120" w:afterAutospacing="0" w:line="360" w:lineRule="auto"/>
        <w:ind w:left="600" w:leftChars="0" w:hanging="18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Hoàn thiện hệ thống </w:t>
      </w:r>
      <w:r>
        <w:rPr>
          <w:rStyle w:val="92"/>
          <w:rFonts w:hint="default" w:ascii="Times New Roman" w:hAnsi="Times New Roman" w:cs="Times New Roman"/>
          <w:b w:val="0"/>
          <w:bCs w:val="0"/>
          <w:sz w:val="26"/>
          <w:szCs w:val="26"/>
        </w:rPr>
        <w:t>Authentication (Register / Login)</w:t>
      </w:r>
    </w:p>
    <w:p w14:paraId="6487BE68">
      <w:pPr>
        <w:pStyle w:val="85"/>
        <w:keepNext w:val="0"/>
        <w:keepLines w:val="0"/>
        <w:pageBreakBefore w:val="0"/>
        <w:widowControl/>
        <w:numPr>
          <w:ilvl w:val="0"/>
          <w:numId w:val="13"/>
        </w:numPr>
        <w:suppressLineNumbers w:val="0"/>
        <w:tabs>
          <w:tab w:val="clear" w:pos="840"/>
        </w:tabs>
        <w:kinsoku/>
        <w:wordWrap/>
        <w:overflowPunct/>
        <w:topLinePunct w:val="0"/>
        <w:autoSpaceDE/>
        <w:autoSpaceDN/>
        <w:bidi w:val="0"/>
        <w:adjustRightInd/>
        <w:snapToGrid/>
        <w:spacing w:before="120" w:beforeAutospacing="0" w:after="120" w:afterAutospacing="0" w:line="360" w:lineRule="auto"/>
        <w:ind w:left="600" w:leftChars="0" w:hanging="18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Xây dựng </w:t>
      </w:r>
      <w:r>
        <w:rPr>
          <w:rStyle w:val="92"/>
          <w:rFonts w:hint="default" w:ascii="Times New Roman" w:hAnsi="Times New Roman" w:cs="Times New Roman"/>
          <w:b w:val="0"/>
          <w:bCs w:val="0"/>
          <w:sz w:val="26"/>
          <w:szCs w:val="26"/>
        </w:rPr>
        <w:t>REST API quản lý sự kiện (Create / Update / Delete / List Events)</w:t>
      </w:r>
    </w:p>
    <w:p w14:paraId="4693709A">
      <w:pPr>
        <w:pStyle w:val="85"/>
        <w:keepNext w:val="0"/>
        <w:keepLines w:val="0"/>
        <w:pageBreakBefore w:val="0"/>
        <w:widowControl/>
        <w:numPr>
          <w:ilvl w:val="0"/>
          <w:numId w:val="13"/>
        </w:numPr>
        <w:suppressLineNumbers w:val="0"/>
        <w:tabs>
          <w:tab w:val="clear" w:pos="840"/>
        </w:tabs>
        <w:kinsoku/>
        <w:wordWrap/>
        <w:overflowPunct/>
        <w:topLinePunct w:val="0"/>
        <w:autoSpaceDE/>
        <w:autoSpaceDN/>
        <w:bidi w:val="0"/>
        <w:adjustRightInd/>
        <w:snapToGrid/>
        <w:spacing w:before="120" w:beforeAutospacing="0" w:after="120" w:afterAutospacing="0" w:line="360" w:lineRule="auto"/>
        <w:ind w:left="600" w:leftChars="0" w:hanging="180" w:firstLineChars="0"/>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rPr>
        <w:t xml:space="preserve">Triển khai </w:t>
      </w:r>
      <w:r>
        <w:rPr>
          <w:rStyle w:val="92"/>
          <w:rFonts w:hint="default" w:ascii="Times New Roman" w:hAnsi="Times New Roman" w:cs="Times New Roman"/>
          <w:b w:val="0"/>
          <w:bCs w:val="0"/>
          <w:sz w:val="26"/>
          <w:szCs w:val="26"/>
        </w:rPr>
        <w:t>chức năng sinh QR Code khi sinh viên đăng ký sự kiện</w:t>
      </w:r>
      <w:r>
        <w:rPr>
          <w:rStyle w:val="92"/>
          <w:rFonts w:hint="default" w:ascii="Times New Roman" w:hAnsi="Times New Roman" w:cs="Times New Roman"/>
          <w:b w:val="0"/>
          <w:bCs w:val="0"/>
          <w:sz w:val="26"/>
          <w:szCs w:val="26"/>
          <w:lang w:val="vi-VN"/>
        </w:rPr>
        <w:t>.</w:t>
      </w:r>
    </w:p>
    <w:p w14:paraId="7D1A1751">
      <w:pPr>
        <w:pStyle w:val="85"/>
        <w:keepNext w:val="0"/>
        <w:keepLines w:val="0"/>
        <w:pageBreakBefore w:val="0"/>
        <w:widowControl/>
        <w:numPr>
          <w:ilvl w:val="0"/>
          <w:numId w:val="13"/>
        </w:numPr>
        <w:suppressLineNumbers w:val="0"/>
        <w:tabs>
          <w:tab w:val="clear" w:pos="840"/>
        </w:tabs>
        <w:kinsoku/>
        <w:wordWrap/>
        <w:overflowPunct/>
        <w:topLinePunct w:val="0"/>
        <w:autoSpaceDE/>
        <w:autoSpaceDN/>
        <w:bidi w:val="0"/>
        <w:adjustRightInd/>
        <w:snapToGrid/>
        <w:spacing w:before="120" w:beforeAutospacing="0" w:after="120" w:afterAutospacing="0" w:line="360" w:lineRule="auto"/>
        <w:ind w:left="600" w:leftChars="0" w:hanging="18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Xây dựng </w:t>
      </w:r>
      <w:r>
        <w:rPr>
          <w:rStyle w:val="92"/>
          <w:rFonts w:hint="default" w:ascii="Times New Roman" w:hAnsi="Times New Roman" w:cs="Times New Roman"/>
          <w:b w:val="0"/>
          <w:bCs w:val="0"/>
          <w:sz w:val="26"/>
          <w:szCs w:val="26"/>
        </w:rPr>
        <w:t>API đăng ký tham gia sự kiện cho sinh viên</w:t>
      </w:r>
    </w:p>
    <w:p w14:paraId="531D8516">
      <w:pPr>
        <w:pStyle w:val="85"/>
        <w:keepNext w:val="0"/>
        <w:keepLines w:val="0"/>
        <w:pageBreakBefore w:val="0"/>
        <w:widowControl/>
        <w:numPr>
          <w:ilvl w:val="0"/>
          <w:numId w:val="13"/>
        </w:numPr>
        <w:suppressLineNumbers w:val="0"/>
        <w:tabs>
          <w:tab w:val="clear" w:pos="840"/>
        </w:tabs>
        <w:kinsoku/>
        <w:wordWrap/>
        <w:overflowPunct/>
        <w:topLinePunct w:val="0"/>
        <w:autoSpaceDE/>
        <w:autoSpaceDN/>
        <w:bidi w:val="0"/>
        <w:adjustRightInd/>
        <w:snapToGrid/>
        <w:spacing w:before="120" w:beforeAutospacing="0" w:after="120" w:afterAutospacing="0" w:line="360" w:lineRule="auto"/>
        <w:ind w:left="600" w:leftChars="0" w:hanging="18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Triển khai </w:t>
      </w:r>
      <w:r>
        <w:rPr>
          <w:rStyle w:val="92"/>
          <w:rFonts w:hint="default" w:ascii="Times New Roman" w:hAnsi="Times New Roman" w:cs="Times New Roman"/>
          <w:b w:val="0"/>
          <w:bCs w:val="0"/>
          <w:sz w:val="26"/>
          <w:szCs w:val="26"/>
        </w:rPr>
        <w:t>QR Check-in để điểm danh tham dự sự kiện</w:t>
      </w:r>
    </w:p>
    <w:p w14:paraId="6DBF9EB7">
      <w:pPr>
        <w:pStyle w:val="85"/>
        <w:keepNext w:val="0"/>
        <w:keepLines w:val="0"/>
        <w:pageBreakBefore w:val="0"/>
        <w:widowControl/>
        <w:numPr>
          <w:ilvl w:val="0"/>
          <w:numId w:val="13"/>
        </w:numPr>
        <w:suppressLineNumbers w:val="0"/>
        <w:tabs>
          <w:tab w:val="clear" w:pos="840"/>
        </w:tabs>
        <w:kinsoku/>
        <w:wordWrap/>
        <w:overflowPunct/>
        <w:topLinePunct w:val="0"/>
        <w:autoSpaceDE/>
        <w:autoSpaceDN/>
        <w:bidi w:val="0"/>
        <w:adjustRightInd/>
        <w:snapToGrid/>
        <w:spacing w:before="120" w:beforeAutospacing="0" w:after="120" w:afterAutospacing="0" w:line="360" w:lineRule="auto"/>
        <w:ind w:left="600" w:leftChars="0" w:hanging="18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Tích hợp </w:t>
      </w:r>
      <w:r>
        <w:rPr>
          <w:rStyle w:val="92"/>
          <w:rFonts w:hint="default" w:ascii="Times New Roman" w:hAnsi="Times New Roman" w:cs="Times New Roman"/>
          <w:b w:val="0"/>
          <w:bCs w:val="0"/>
          <w:sz w:val="26"/>
          <w:szCs w:val="26"/>
        </w:rPr>
        <w:t>Swagger API Documentation</w:t>
      </w:r>
    </w:p>
    <w:p w14:paraId="26BA95D3">
      <w:pPr>
        <w:pStyle w:val="85"/>
        <w:keepNext w:val="0"/>
        <w:keepLines w:val="0"/>
        <w:pageBreakBefore w:val="0"/>
        <w:widowControl/>
        <w:numPr>
          <w:ilvl w:val="0"/>
          <w:numId w:val="13"/>
        </w:numPr>
        <w:suppressLineNumbers w:val="0"/>
        <w:tabs>
          <w:tab w:val="clear" w:pos="840"/>
        </w:tabs>
        <w:kinsoku/>
        <w:wordWrap/>
        <w:overflowPunct/>
        <w:topLinePunct w:val="0"/>
        <w:autoSpaceDE/>
        <w:autoSpaceDN/>
        <w:bidi w:val="0"/>
        <w:adjustRightInd/>
        <w:snapToGrid/>
        <w:spacing w:before="120" w:beforeAutospacing="0" w:after="120" w:afterAutospacing="0" w:line="360" w:lineRule="auto"/>
        <w:ind w:left="600" w:leftChars="0" w:hanging="18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Thêm </w:t>
      </w:r>
      <w:r>
        <w:rPr>
          <w:rStyle w:val="92"/>
          <w:rFonts w:hint="default" w:ascii="Times New Roman" w:hAnsi="Times New Roman" w:cs="Times New Roman"/>
          <w:b w:val="0"/>
          <w:bCs w:val="0"/>
          <w:sz w:val="26"/>
          <w:szCs w:val="26"/>
        </w:rPr>
        <w:t>validation, error handling và pagination cho API</w:t>
      </w:r>
    </w:p>
    <w:p w14:paraId="069C850B">
      <w:pPr>
        <w:pStyle w:val="85"/>
        <w:keepNext w:val="0"/>
        <w:keepLines w:val="0"/>
        <w:pageBreakBefore w:val="0"/>
        <w:widowControl/>
        <w:numPr>
          <w:ilvl w:val="0"/>
          <w:numId w:val="13"/>
        </w:numPr>
        <w:suppressLineNumbers w:val="0"/>
        <w:tabs>
          <w:tab w:val="clear" w:pos="840"/>
        </w:tabs>
        <w:kinsoku/>
        <w:wordWrap/>
        <w:overflowPunct/>
        <w:topLinePunct w:val="0"/>
        <w:autoSpaceDE/>
        <w:autoSpaceDN/>
        <w:bidi w:val="0"/>
        <w:adjustRightInd/>
        <w:snapToGrid/>
        <w:spacing w:before="120" w:beforeAutospacing="0" w:after="120" w:afterAutospacing="0" w:line="360" w:lineRule="auto"/>
        <w:ind w:left="600" w:leftChars="0" w:hanging="180" w:firstLineChars="0"/>
        <w:jc w:val="both"/>
        <w:textAlignment w:val="auto"/>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rPr>
        <w:t>Kiểm tra và xác nhận hoạt động của toàn bộ API backend</w:t>
      </w:r>
    </w:p>
    <w:p w14:paraId="6E8AF5F8">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br w:type="page"/>
      </w:r>
    </w:p>
    <w:p w14:paraId="3F90390E">
      <w:pPr>
        <w:pStyle w:val="85"/>
        <w:keepNext w:val="0"/>
        <w:keepLines w:val="0"/>
        <w:pageBreakBefore w:val="0"/>
        <w:widowControl/>
        <w:numPr>
          <w:ilvl w:val="0"/>
          <w:numId w:val="11"/>
        </w:numPr>
        <w:suppressLineNumbers w:val="0"/>
        <w:tabs>
          <w:tab w:val="left" w:pos="600"/>
        </w:tabs>
        <w:kinsoku/>
        <w:wordWrap/>
        <w:overflowPunct/>
        <w:topLinePunct w:val="0"/>
        <w:autoSpaceDE/>
        <w:autoSpaceDN/>
        <w:bidi w:val="0"/>
        <w:adjustRightInd/>
        <w:snapToGrid/>
        <w:spacing w:before="120" w:beforeAutospacing="0" w:after="120" w:afterAutospacing="0" w:line="360" w:lineRule="auto"/>
        <w:ind w:left="0" w:leftChars="0" w:right="0" w:rightChars="0" w:firstLine="0" w:firstLineChars="0"/>
        <w:jc w:val="both"/>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Ngày 3 (06/03/2026)</w:t>
      </w:r>
    </w:p>
    <w:p w14:paraId="533217B6">
      <w:pPr>
        <w:pStyle w:val="85"/>
        <w:keepNext w:val="0"/>
        <w:keepLines w:val="0"/>
        <w:pageBreakBefore w:val="0"/>
        <w:widowControl/>
        <w:numPr>
          <w:ilvl w:val="0"/>
          <w:numId w:val="14"/>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600" w:leftChars="0" w:hanging="20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Thiết lập và cấu hình project </w:t>
      </w:r>
      <w:r>
        <w:rPr>
          <w:rStyle w:val="92"/>
          <w:rFonts w:hint="default" w:ascii="Times New Roman" w:hAnsi="Times New Roman" w:cs="Times New Roman"/>
          <w:b w:val="0"/>
          <w:bCs w:val="0"/>
          <w:sz w:val="26"/>
          <w:szCs w:val="26"/>
        </w:rPr>
        <w:t>Flutter Mobile App</w:t>
      </w:r>
      <w:r>
        <w:rPr>
          <w:rFonts w:hint="default" w:ascii="Times New Roman" w:hAnsi="Times New Roman" w:cs="Times New Roman"/>
          <w:b w:val="0"/>
          <w:bCs w:val="0"/>
          <w:sz w:val="26"/>
          <w:szCs w:val="26"/>
        </w:rPr>
        <w:t>.</w:t>
      </w:r>
    </w:p>
    <w:p w14:paraId="672980B4">
      <w:pPr>
        <w:pStyle w:val="85"/>
        <w:keepNext w:val="0"/>
        <w:keepLines w:val="0"/>
        <w:pageBreakBefore w:val="0"/>
        <w:widowControl/>
        <w:numPr>
          <w:ilvl w:val="0"/>
          <w:numId w:val="14"/>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600" w:leftChars="0" w:hanging="20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Tổ chức cấu trúc thư mục: </w:t>
      </w:r>
      <w:r>
        <w:rPr>
          <w:rStyle w:val="44"/>
          <w:rFonts w:hint="default" w:ascii="Times New Roman" w:hAnsi="Times New Roman" w:cs="Times New Roman"/>
          <w:b w:val="0"/>
          <w:bCs w:val="0"/>
          <w:sz w:val="26"/>
          <w:szCs w:val="26"/>
        </w:rPr>
        <w:t>models</w:t>
      </w:r>
      <w:r>
        <w:rPr>
          <w:rFonts w:hint="default" w:ascii="Times New Roman" w:hAnsi="Times New Roman" w:cs="Times New Roman"/>
          <w:b w:val="0"/>
          <w:bCs w:val="0"/>
          <w:sz w:val="26"/>
          <w:szCs w:val="26"/>
        </w:rPr>
        <w:t xml:space="preserve">, </w:t>
      </w:r>
      <w:r>
        <w:rPr>
          <w:rStyle w:val="44"/>
          <w:rFonts w:hint="default" w:ascii="Times New Roman" w:hAnsi="Times New Roman" w:cs="Times New Roman"/>
          <w:b w:val="0"/>
          <w:bCs w:val="0"/>
          <w:sz w:val="26"/>
          <w:szCs w:val="26"/>
        </w:rPr>
        <w:t>services</w:t>
      </w:r>
      <w:r>
        <w:rPr>
          <w:rFonts w:hint="default" w:ascii="Times New Roman" w:hAnsi="Times New Roman" w:cs="Times New Roman"/>
          <w:b w:val="0"/>
          <w:bCs w:val="0"/>
          <w:sz w:val="26"/>
          <w:szCs w:val="26"/>
        </w:rPr>
        <w:t xml:space="preserve">, </w:t>
      </w:r>
      <w:r>
        <w:rPr>
          <w:rStyle w:val="44"/>
          <w:rFonts w:hint="default" w:ascii="Times New Roman" w:hAnsi="Times New Roman" w:cs="Times New Roman"/>
          <w:b w:val="0"/>
          <w:bCs w:val="0"/>
          <w:sz w:val="26"/>
          <w:szCs w:val="26"/>
        </w:rPr>
        <w:t>config</w:t>
      </w:r>
      <w:r>
        <w:rPr>
          <w:rFonts w:hint="default" w:ascii="Times New Roman" w:hAnsi="Times New Roman" w:cs="Times New Roman"/>
          <w:b w:val="0"/>
          <w:bCs w:val="0"/>
          <w:sz w:val="26"/>
          <w:szCs w:val="26"/>
        </w:rPr>
        <w:t>.</w:t>
      </w:r>
    </w:p>
    <w:p w14:paraId="3E0E08DB">
      <w:pPr>
        <w:pStyle w:val="85"/>
        <w:keepNext w:val="0"/>
        <w:keepLines w:val="0"/>
        <w:pageBreakBefore w:val="0"/>
        <w:widowControl/>
        <w:numPr>
          <w:ilvl w:val="0"/>
          <w:numId w:val="14"/>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600" w:leftChars="0" w:hanging="20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Tạo các </w:t>
      </w:r>
      <w:r>
        <w:rPr>
          <w:rStyle w:val="92"/>
          <w:rFonts w:hint="default" w:ascii="Times New Roman" w:hAnsi="Times New Roman" w:cs="Times New Roman"/>
          <w:b w:val="0"/>
          <w:bCs w:val="0"/>
          <w:sz w:val="26"/>
          <w:szCs w:val="26"/>
        </w:rPr>
        <w:t>model dữ liệu</w:t>
      </w:r>
      <w:r>
        <w:rPr>
          <w:rFonts w:hint="default" w:ascii="Times New Roman" w:hAnsi="Times New Roman" w:cs="Times New Roman"/>
          <w:b w:val="0"/>
          <w:bCs w:val="0"/>
          <w:sz w:val="26"/>
          <w:szCs w:val="26"/>
        </w:rPr>
        <w:t xml:space="preserve">: </w:t>
      </w:r>
      <w:r>
        <w:rPr>
          <w:rStyle w:val="44"/>
          <w:rFonts w:hint="default" w:ascii="Times New Roman" w:hAnsi="Times New Roman" w:cs="Times New Roman"/>
          <w:b w:val="0"/>
          <w:bCs w:val="0"/>
          <w:sz w:val="26"/>
          <w:szCs w:val="26"/>
        </w:rPr>
        <w:t>User</w:t>
      </w:r>
      <w:r>
        <w:rPr>
          <w:rFonts w:hint="default" w:ascii="Times New Roman" w:hAnsi="Times New Roman" w:cs="Times New Roman"/>
          <w:b w:val="0"/>
          <w:bCs w:val="0"/>
          <w:sz w:val="26"/>
          <w:szCs w:val="26"/>
        </w:rPr>
        <w:t xml:space="preserve">, </w:t>
      </w:r>
      <w:r>
        <w:rPr>
          <w:rStyle w:val="44"/>
          <w:rFonts w:hint="default" w:ascii="Times New Roman" w:hAnsi="Times New Roman" w:cs="Times New Roman"/>
          <w:b w:val="0"/>
          <w:bCs w:val="0"/>
          <w:sz w:val="26"/>
          <w:szCs w:val="26"/>
        </w:rPr>
        <w:t>Event</w:t>
      </w:r>
      <w:r>
        <w:rPr>
          <w:rFonts w:hint="default" w:ascii="Times New Roman" w:hAnsi="Times New Roman" w:cs="Times New Roman"/>
          <w:b w:val="0"/>
          <w:bCs w:val="0"/>
          <w:sz w:val="26"/>
          <w:szCs w:val="26"/>
        </w:rPr>
        <w:t xml:space="preserve">, </w:t>
      </w:r>
      <w:r>
        <w:rPr>
          <w:rStyle w:val="44"/>
          <w:rFonts w:hint="default" w:ascii="Times New Roman" w:hAnsi="Times New Roman" w:cs="Times New Roman"/>
          <w:b w:val="0"/>
          <w:bCs w:val="0"/>
          <w:sz w:val="26"/>
          <w:szCs w:val="26"/>
        </w:rPr>
        <w:t>Registration</w:t>
      </w:r>
      <w:r>
        <w:rPr>
          <w:rFonts w:hint="default" w:ascii="Times New Roman" w:hAnsi="Times New Roman" w:cs="Times New Roman"/>
          <w:b w:val="0"/>
          <w:bCs w:val="0"/>
          <w:sz w:val="26"/>
          <w:szCs w:val="26"/>
        </w:rPr>
        <w:t>.</w:t>
      </w:r>
    </w:p>
    <w:p w14:paraId="643B7759">
      <w:pPr>
        <w:pStyle w:val="85"/>
        <w:keepNext w:val="0"/>
        <w:keepLines w:val="0"/>
        <w:pageBreakBefore w:val="0"/>
        <w:widowControl/>
        <w:numPr>
          <w:ilvl w:val="0"/>
          <w:numId w:val="14"/>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600" w:leftChars="0" w:hanging="20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Cấu hình file </w:t>
      </w:r>
      <w:r>
        <w:rPr>
          <w:rStyle w:val="44"/>
          <w:rFonts w:hint="default" w:ascii="Times New Roman" w:hAnsi="Times New Roman" w:cs="Times New Roman"/>
          <w:b w:val="0"/>
          <w:bCs w:val="0"/>
          <w:sz w:val="26"/>
          <w:szCs w:val="26"/>
        </w:rPr>
        <w:t>api_config.dart</w:t>
      </w:r>
      <w:r>
        <w:rPr>
          <w:rFonts w:hint="default" w:ascii="Times New Roman" w:hAnsi="Times New Roman" w:cs="Times New Roman"/>
          <w:b w:val="0"/>
          <w:bCs w:val="0"/>
          <w:sz w:val="26"/>
          <w:szCs w:val="26"/>
        </w:rPr>
        <w:t xml:space="preserve"> để quản lý địa chỉ </w:t>
      </w:r>
      <w:r>
        <w:rPr>
          <w:rStyle w:val="92"/>
          <w:rFonts w:hint="default" w:ascii="Times New Roman" w:hAnsi="Times New Roman" w:cs="Times New Roman"/>
          <w:b w:val="0"/>
          <w:bCs w:val="0"/>
          <w:sz w:val="26"/>
          <w:szCs w:val="26"/>
        </w:rPr>
        <w:t>Backend API</w:t>
      </w:r>
      <w:r>
        <w:rPr>
          <w:rFonts w:hint="default" w:ascii="Times New Roman" w:hAnsi="Times New Roman" w:cs="Times New Roman"/>
          <w:b w:val="0"/>
          <w:bCs w:val="0"/>
          <w:sz w:val="26"/>
          <w:szCs w:val="26"/>
        </w:rPr>
        <w:t>.</w:t>
      </w:r>
    </w:p>
    <w:p w14:paraId="7D1A3A31">
      <w:pPr>
        <w:pStyle w:val="85"/>
        <w:keepNext w:val="0"/>
        <w:keepLines w:val="0"/>
        <w:pageBreakBefore w:val="0"/>
        <w:widowControl/>
        <w:numPr>
          <w:ilvl w:val="0"/>
          <w:numId w:val="14"/>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600" w:leftChars="0" w:hanging="20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Xây dựng </w:t>
      </w:r>
      <w:r>
        <w:rPr>
          <w:rStyle w:val="44"/>
          <w:rFonts w:hint="default" w:ascii="Times New Roman" w:hAnsi="Times New Roman" w:cs="Times New Roman"/>
          <w:b w:val="0"/>
          <w:bCs w:val="0"/>
          <w:sz w:val="26"/>
          <w:szCs w:val="26"/>
        </w:rPr>
        <w:t>ApiService</w:t>
      </w:r>
      <w:r>
        <w:rPr>
          <w:rFonts w:hint="default" w:ascii="Times New Roman" w:hAnsi="Times New Roman" w:cs="Times New Roman"/>
          <w:b w:val="0"/>
          <w:bCs w:val="0"/>
          <w:sz w:val="26"/>
          <w:szCs w:val="26"/>
        </w:rPr>
        <w:t xml:space="preserve"> để gửi request từ Flutter đến </w:t>
      </w:r>
      <w:r>
        <w:rPr>
          <w:rStyle w:val="92"/>
          <w:rFonts w:hint="default" w:ascii="Times New Roman" w:hAnsi="Times New Roman" w:cs="Times New Roman"/>
          <w:b w:val="0"/>
          <w:bCs w:val="0"/>
          <w:sz w:val="26"/>
          <w:szCs w:val="26"/>
        </w:rPr>
        <w:t>NodeJS backend</w:t>
      </w:r>
      <w:r>
        <w:rPr>
          <w:rFonts w:hint="default" w:ascii="Times New Roman" w:hAnsi="Times New Roman" w:cs="Times New Roman"/>
          <w:b w:val="0"/>
          <w:bCs w:val="0"/>
          <w:sz w:val="26"/>
          <w:szCs w:val="26"/>
        </w:rPr>
        <w:t>.</w:t>
      </w:r>
    </w:p>
    <w:p w14:paraId="6C9F56E7">
      <w:pPr>
        <w:pStyle w:val="85"/>
        <w:keepNext w:val="0"/>
        <w:keepLines w:val="0"/>
        <w:pageBreakBefore w:val="0"/>
        <w:widowControl/>
        <w:numPr>
          <w:ilvl w:val="0"/>
          <w:numId w:val="14"/>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600" w:leftChars="0" w:hanging="20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Kiểm tra kết nối giữa </w:t>
      </w:r>
      <w:r>
        <w:rPr>
          <w:rStyle w:val="92"/>
          <w:rFonts w:hint="default" w:ascii="Times New Roman" w:hAnsi="Times New Roman" w:cs="Times New Roman"/>
          <w:b w:val="0"/>
          <w:bCs w:val="0"/>
          <w:sz w:val="26"/>
          <w:szCs w:val="26"/>
        </w:rPr>
        <w:t>mobile app và backend server</w:t>
      </w:r>
      <w:r>
        <w:rPr>
          <w:rFonts w:hint="default" w:ascii="Times New Roman" w:hAnsi="Times New Roman" w:cs="Times New Roman"/>
          <w:b w:val="0"/>
          <w:bCs w:val="0"/>
          <w:sz w:val="26"/>
          <w:szCs w:val="26"/>
        </w:rPr>
        <w:t>.</w:t>
      </w:r>
    </w:p>
    <w:p w14:paraId="1830BED8">
      <w:pPr>
        <w:pStyle w:val="85"/>
        <w:keepNext w:val="0"/>
        <w:keepLines w:val="0"/>
        <w:pageBreakBefore w:val="0"/>
        <w:widowControl/>
        <w:numPr>
          <w:ilvl w:val="0"/>
          <w:numId w:val="14"/>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600" w:leftChars="0" w:hanging="200" w:firstLineChars="0"/>
        <w:jc w:val="both"/>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Chuẩn bị nền tảng để phát triển các chức năng tiếp theo như </w:t>
      </w:r>
      <w:r>
        <w:rPr>
          <w:rStyle w:val="92"/>
          <w:rFonts w:hint="default" w:ascii="Times New Roman" w:hAnsi="Times New Roman" w:cs="Times New Roman"/>
          <w:b w:val="0"/>
          <w:bCs w:val="0"/>
          <w:sz w:val="26"/>
          <w:szCs w:val="26"/>
        </w:rPr>
        <w:t>đăng nhập, danh sách sự kiện và QR code điểm danh</w:t>
      </w:r>
      <w:r>
        <w:rPr>
          <w:rFonts w:hint="default" w:ascii="Times New Roman" w:hAnsi="Times New Roman" w:cs="Times New Roman"/>
          <w:b w:val="0"/>
          <w:bCs w:val="0"/>
          <w:sz w:val="26"/>
          <w:szCs w:val="26"/>
        </w:rPr>
        <w:t>.</w:t>
      </w:r>
    </w:p>
    <w:p w14:paraId="4CAFC6F4">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360" w:lineRule="auto"/>
        <w:ind w:left="0" w:leftChars="0" w:right="0" w:rightChars="0" w:firstLine="0" w:firstLineChars="0"/>
        <w:jc w:val="both"/>
        <w:textAlignment w:val="auto"/>
        <w:rPr>
          <w:rFonts w:hint="default" w:ascii="Times New Roman" w:hAnsi="Times New Roman" w:cs="Times New Roman"/>
          <w:b/>
          <w:bCs/>
          <w:sz w:val="26"/>
          <w:szCs w:val="26"/>
          <w:lang w:val="en-US"/>
        </w:rPr>
      </w:pPr>
      <w:r>
        <w:rPr>
          <w:rFonts w:hint="default" w:cs="Times New Roman"/>
          <w:b/>
          <w:bCs/>
          <w:sz w:val="26"/>
          <w:szCs w:val="26"/>
          <w:lang w:val="vi-VN"/>
        </w:rPr>
        <w:t>Ngày 4 (07/03/2026)</w:t>
      </w:r>
    </w:p>
    <w:p w14:paraId="47A248EC">
      <w:pPr>
        <w:pStyle w:val="85"/>
        <w:keepNext w:val="0"/>
        <w:keepLines w:val="0"/>
        <w:pageBreakBefore w:val="0"/>
        <w:widowControl/>
        <w:numPr>
          <w:ilvl w:val="0"/>
          <w:numId w:val="15"/>
        </w:numPr>
        <w:suppressLineNumbers w:val="0"/>
        <w:tabs>
          <w:tab w:val="left" w:pos="600"/>
          <w:tab w:val="clear" w:pos="420"/>
        </w:tabs>
        <w:kinsoku/>
        <w:wordWrap/>
        <w:overflowPunct/>
        <w:topLinePunct w:val="0"/>
        <w:autoSpaceDE/>
        <w:autoSpaceDN/>
        <w:bidi w:val="0"/>
        <w:adjustRightInd/>
        <w:snapToGrid/>
        <w:spacing w:before="120" w:beforeAutospacing="0" w:after="120" w:afterAutospacing="0" w:line="360" w:lineRule="auto"/>
        <w:ind w:left="420" w:leftChars="0" w:hanging="20" w:firstLineChars="0"/>
        <w:jc w:val="both"/>
        <w:textAlignment w:val="auto"/>
        <w:rPr>
          <w:b w:val="0"/>
          <w:bCs w:val="0"/>
          <w:sz w:val="26"/>
          <w:szCs w:val="26"/>
        </w:rPr>
      </w:pPr>
      <w:r>
        <w:rPr>
          <w:b w:val="0"/>
          <w:bCs w:val="0"/>
          <w:sz w:val="26"/>
          <w:szCs w:val="26"/>
        </w:rPr>
        <w:t xml:space="preserve">Phát triển mobile app: bổ sung chức năng đăng ký tham gia sự kiện cho sinh viên. </w:t>
      </w:r>
    </w:p>
    <w:p w14:paraId="70A14617">
      <w:pPr>
        <w:pStyle w:val="85"/>
        <w:keepNext w:val="0"/>
        <w:keepLines w:val="0"/>
        <w:pageBreakBefore w:val="0"/>
        <w:widowControl/>
        <w:numPr>
          <w:ilvl w:val="0"/>
          <w:numId w:val="15"/>
        </w:numPr>
        <w:suppressLineNumbers w:val="0"/>
        <w:tabs>
          <w:tab w:val="left" w:pos="600"/>
          <w:tab w:val="clear" w:pos="420"/>
        </w:tabs>
        <w:kinsoku/>
        <w:wordWrap/>
        <w:overflowPunct/>
        <w:topLinePunct w:val="0"/>
        <w:autoSpaceDE/>
        <w:autoSpaceDN/>
        <w:bidi w:val="0"/>
        <w:adjustRightInd/>
        <w:snapToGrid/>
        <w:spacing w:before="120" w:beforeAutospacing="0" w:after="120" w:afterAutospacing="0" w:line="360" w:lineRule="auto"/>
        <w:ind w:left="420" w:leftChars="0" w:hanging="20" w:firstLineChars="0"/>
        <w:jc w:val="both"/>
        <w:textAlignment w:val="auto"/>
        <w:rPr>
          <w:b w:val="0"/>
          <w:bCs w:val="0"/>
          <w:sz w:val="26"/>
          <w:szCs w:val="26"/>
        </w:rPr>
      </w:pPr>
      <w:r>
        <w:rPr>
          <w:b w:val="0"/>
          <w:bCs w:val="0"/>
          <w:sz w:val="26"/>
          <w:szCs w:val="26"/>
        </w:rPr>
        <w:t xml:space="preserve">Sau khi đăng ký thành công, hệ thống sẽ hiển thị mã QR cá nhân để phục vụ cho việc điểm danh khi tham gia sự kiện. </w:t>
      </w:r>
    </w:p>
    <w:p w14:paraId="34D413D1">
      <w:pPr>
        <w:pStyle w:val="85"/>
        <w:keepNext w:val="0"/>
        <w:keepLines w:val="0"/>
        <w:pageBreakBefore w:val="0"/>
        <w:widowControl/>
        <w:numPr>
          <w:ilvl w:val="0"/>
          <w:numId w:val="15"/>
        </w:numPr>
        <w:suppressLineNumbers w:val="0"/>
        <w:tabs>
          <w:tab w:val="left" w:pos="600"/>
          <w:tab w:val="clear" w:pos="420"/>
        </w:tabs>
        <w:kinsoku/>
        <w:wordWrap/>
        <w:overflowPunct/>
        <w:topLinePunct w:val="0"/>
        <w:autoSpaceDE/>
        <w:autoSpaceDN/>
        <w:bidi w:val="0"/>
        <w:adjustRightInd/>
        <w:snapToGrid/>
        <w:spacing w:before="120" w:beforeAutospacing="0" w:after="120" w:afterAutospacing="0" w:line="360" w:lineRule="auto"/>
        <w:ind w:left="420" w:leftChars="0" w:hanging="20" w:firstLineChars="0"/>
        <w:jc w:val="both"/>
        <w:textAlignment w:val="auto"/>
        <w:rPr>
          <w:b w:val="0"/>
          <w:bCs w:val="0"/>
          <w:sz w:val="26"/>
          <w:szCs w:val="26"/>
        </w:rPr>
      </w:pPr>
      <w:r>
        <w:rPr>
          <w:b w:val="0"/>
          <w:bCs w:val="0"/>
          <w:sz w:val="26"/>
          <w:szCs w:val="26"/>
        </w:rPr>
        <w:t>Đồng thời triển khai thêm chức năng hủy đăng ký sự kiện trên ứng dụng mobile.</w:t>
      </w:r>
    </w:p>
    <w:p w14:paraId="4C24958E">
      <w:pPr>
        <w:pStyle w:val="85"/>
        <w:keepNext w:val="0"/>
        <w:keepLines w:val="0"/>
        <w:pageBreakBefore w:val="0"/>
        <w:widowControl/>
        <w:numPr>
          <w:ilvl w:val="0"/>
          <w:numId w:val="15"/>
        </w:numPr>
        <w:suppressLineNumbers w:val="0"/>
        <w:tabs>
          <w:tab w:val="left" w:pos="600"/>
          <w:tab w:val="clear" w:pos="420"/>
        </w:tabs>
        <w:kinsoku/>
        <w:wordWrap/>
        <w:overflowPunct/>
        <w:topLinePunct w:val="0"/>
        <w:autoSpaceDE/>
        <w:autoSpaceDN/>
        <w:bidi w:val="0"/>
        <w:adjustRightInd/>
        <w:snapToGrid/>
        <w:spacing w:before="120" w:beforeAutospacing="0" w:after="120" w:afterAutospacing="0" w:line="360" w:lineRule="auto"/>
        <w:ind w:left="420" w:leftChars="0" w:hanging="20" w:firstLineChars="0"/>
        <w:jc w:val="both"/>
        <w:textAlignment w:val="auto"/>
        <w:rPr>
          <w:b w:val="0"/>
          <w:bCs w:val="0"/>
          <w:sz w:val="26"/>
          <w:szCs w:val="26"/>
        </w:rPr>
      </w:pPr>
      <w:r>
        <w:rPr>
          <w:b w:val="0"/>
          <w:bCs w:val="0"/>
          <w:sz w:val="26"/>
          <w:szCs w:val="26"/>
        </w:rPr>
        <w:t xml:space="preserve">Triển khai bước đầu việc tích hợp Google Sheets vào backend. </w:t>
      </w:r>
    </w:p>
    <w:p w14:paraId="4B0ADC05">
      <w:pPr>
        <w:pStyle w:val="85"/>
        <w:keepNext w:val="0"/>
        <w:keepLines w:val="0"/>
        <w:pageBreakBefore w:val="0"/>
        <w:widowControl/>
        <w:numPr>
          <w:ilvl w:val="0"/>
          <w:numId w:val="15"/>
        </w:numPr>
        <w:suppressLineNumbers w:val="0"/>
        <w:tabs>
          <w:tab w:val="left" w:pos="600"/>
          <w:tab w:val="clear" w:pos="420"/>
        </w:tabs>
        <w:kinsoku/>
        <w:wordWrap/>
        <w:overflowPunct/>
        <w:topLinePunct w:val="0"/>
        <w:autoSpaceDE/>
        <w:autoSpaceDN/>
        <w:bidi w:val="0"/>
        <w:adjustRightInd/>
        <w:snapToGrid/>
        <w:spacing w:before="120" w:beforeAutospacing="0" w:after="120" w:afterAutospacing="0" w:line="360" w:lineRule="auto"/>
        <w:ind w:left="420" w:leftChars="0" w:hanging="20" w:firstLineChars="0"/>
        <w:jc w:val="both"/>
        <w:textAlignment w:val="auto"/>
        <w:rPr>
          <w:b w:val="0"/>
          <w:bCs w:val="0"/>
          <w:sz w:val="26"/>
          <w:szCs w:val="26"/>
        </w:rPr>
      </w:pPr>
      <w:r>
        <w:rPr>
          <w:b w:val="0"/>
          <w:bCs w:val="0"/>
          <w:sz w:val="26"/>
          <w:szCs w:val="26"/>
        </w:rPr>
        <w:t>Thực hiện nghiên cứu cách kết nối API và chuẩn bị cấu hình cần thiết để sau này có thể lưu trữ và theo dõi danh sách sinh viên tham gia sự kiện thông qua Google Sheets.</w:t>
      </w:r>
    </w:p>
    <w:p w14:paraId="11646222">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br w:type="page"/>
      </w:r>
    </w:p>
    <w:p w14:paraId="5BFFBF7A">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360" w:lineRule="auto"/>
        <w:ind w:left="0" w:leftChars="0" w:right="0" w:rightChars="0" w:firstLine="0" w:firstLineChars="0"/>
        <w:jc w:val="both"/>
        <w:textAlignment w:val="auto"/>
        <w:rPr>
          <w:rFonts w:hint="default" w:ascii="Times New Roman" w:hAnsi="Times New Roman" w:cs="Times New Roman"/>
          <w:b/>
          <w:bCs/>
          <w:sz w:val="26"/>
          <w:szCs w:val="26"/>
          <w:lang w:val="en-US"/>
        </w:rPr>
      </w:pPr>
      <w:r>
        <w:rPr>
          <w:rFonts w:hint="default" w:cs="Times New Roman"/>
          <w:b/>
          <w:bCs/>
          <w:sz w:val="26"/>
          <w:szCs w:val="26"/>
          <w:lang w:val="vi-VN"/>
        </w:rPr>
        <w:t>Ngày 5</w:t>
      </w:r>
      <w:r>
        <w:rPr>
          <w:rFonts w:hint="default" w:cs="Times New Roman"/>
          <w:b/>
          <w:bCs/>
          <w:sz w:val="26"/>
          <w:szCs w:val="26"/>
          <w:lang w:val="en-US"/>
        </w:rPr>
        <w:t xml:space="preserve"> (10/</w:t>
      </w:r>
      <w:r>
        <w:rPr>
          <w:rFonts w:hint="default" w:cs="Times New Roman"/>
          <w:b/>
          <w:bCs/>
          <w:sz w:val="26"/>
          <w:szCs w:val="26"/>
          <w:lang w:val="vi-VN"/>
        </w:rPr>
        <w:t>0</w:t>
      </w:r>
      <w:r>
        <w:rPr>
          <w:rFonts w:hint="default" w:cs="Times New Roman"/>
          <w:b/>
          <w:bCs/>
          <w:sz w:val="26"/>
          <w:szCs w:val="26"/>
          <w:lang w:val="en-US"/>
        </w:rPr>
        <w:t>3/2026)</w:t>
      </w:r>
    </w:p>
    <w:p w14:paraId="7AF97122">
      <w:pPr>
        <w:pStyle w:val="85"/>
        <w:keepNext w:val="0"/>
        <w:keepLines w:val="0"/>
        <w:pageBreakBefore w:val="0"/>
        <w:widowControl/>
        <w:numPr>
          <w:ilvl w:val="0"/>
          <w:numId w:val="16"/>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597" w:leftChars="201" w:hanging="195" w:hangingChars="75"/>
        <w:textAlignment w:val="auto"/>
        <w:rPr>
          <w:b w:val="0"/>
          <w:bCs w:val="0"/>
          <w:sz w:val="26"/>
          <w:szCs w:val="26"/>
        </w:rPr>
      </w:pPr>
      <w:r>
        <w:rPr>
          <w:b w:val="0"/>
          <w:bCs w:val="0"/>
          <w:sz w:val="26"/>
          <w:szCs w:val="26"/>
        </w:rPr>
        <w:t>Sửa lỗi database và cập nhật schema.</w:t>
      </w:r>
    </w:p>
    <w:p w14:paraId="03CDDBE3">
      <w:pPr>
        <w:pStyle w:val="85"/>
        <w:keepNext w:val="0"/>
        <w:keepLines w:val="0"/>
        <w:pageBreakBefore w:val="0"/>
        <w:widowControl/>
        <w:numPr>
          <w:ilvl w:val="0"/>
          <w:numId w:val="16"/>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597" w:leftChars="201" w:hanging="195" w:hangingChars="75"/>
        <w:textAlignment w:val="auto"/>
        <w:rPr>
          <w:b w:val="0"/>
          <w:bCs w:val="0"/>
          <w:sz w:val="26"/>
          <w:szCs w:val="26"/>
        </w:rPr>
      </w:pPr>
      <w:r>
        <w:rPr>
          <w:b w:val="0"/>
          <w:bCs w:val="0"/>
          <w:sz w:val="26"/>
          <w:szCs w:val="26"/>
        </w:rPr>
        <w:t>Refactor API điểm danh bằng QR.</w:t>
      </w:r>
    </w:p>
    <w:p w14:paraId="666E4A0A">
      <w:pPr>
        <w:pStyle w:val="85"/>
        <w:keepNext w:val="0"/>
        <w:keepLines w:val="0"/>
        <w:pageBreakBefore w:val="0"/>
        <w:widowControl/>
        <w:numPr>
          <w:ilvl w:val="0"/>
          <w:numId w:val="16"/>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597" w:leftChars="201" w:hanging="195" w:hangingChars="75"/>
        <w:textAlignment w:val="auto"/>
        <w:rPr>
          <w:b w:val="0"/>
          <w:bCs w:val="0"/>
          <w:sz w:val="26"/>
          <w:szCs w:val="26"/>
        </w:rPr>
      </w:pPr>
      <w:r>
        <w:rPr>
          <w:b w:val="0"/>
          <w:bCs w:val="0"/>
          <w:sz w:val="26"/>
          <w:szCs w:val="26"/>
        </w:rPr>
        <w:t>Tích hợp Google Sheets để lưu danh sách và trạng thái điểm danh.</w:t>
      </w:r>
    </w:p>
    <w:p w14:paraId="40CB3EDD">
      <w:pPr>
        <w:pStyle w:val="85"/>
        <w:keepNext w:val="0"/>
        <w:keepLines w:val="0"/>
        <w:pageBreakBefore w:val="0"/>
        <w:widowControl/>
        <w:numPr>
          <w:ilvl w:val="0"/>
          <w:numId w:val="16"/>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597" w:leftChars="201" w:hanging="195" w:hangingChars="75"/>
        <w:textAlignment w:val="auto"/>
        <w:rPr>
          <w:b w:val="0"/>
          <w:bCs w:val="0"/>
          <w:sz w:val="26"/>
          <w:szCs w:val="26"/>
        </w:rPr>
      </w:pPr>
      <w:r>
        <w:rPr>
          <w:b w:val="0"/>
          <w:bCs w:val="0"/>
          <w:sz w:val="26"/>
          <w:szCs w:val="26"/>
        </w:rPr>
        <w:t>Cập nhật controllers, routes và services.</w:t>
      </w:r>
    </w:p>
    <w:p w14:paraId="5E7D81DA">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360" w:lineRule="auto"/>
        <w:ind w:left="0" w:leftChars="0" w:right="0" w:rightChars="0" w:firstLine="0" w:firstLineChars="0"/>
        <w:jc w:val="both"/>
        <w:textAlignment w:val="auto"/>
        <w:rPr>
          <w:rFonts w:hint="default" w:ascii="Times New Roman" w:hAnsi="Times New Roman" w:cs="Times New Roman"/>
          <w:b/>
          <w:bCs/>
          <w:sz w:val="26"/>
          <w:szCs w:val="26"/>
          <w:lang w:val="en-US"/>
        </w:rPr>
      </w:pPr>
      <w:r>
        <w:rPr>
          <w:rFonts w:hint="default" w:cs="Times New Roman"/>
          <w:b/>
          <w:bCs/>
          <w:sz w:val="26"/>
          <w:szCs w:val="26"/>
          <w:lang w:val="vi-VN"/>
        </w:rPr>
        <w:t>Ngày 6 (11/03/2026)</w:t>
      </w:r>
    </w:p>
    <w:p w14:paraId="7FFF6C3E">
      <w:pPr>
        <w:pStyle w:val="85"/>
        <w:keepNext w:val="0"/>
        <w:keepLines w:val="0"/>
        <w:pageBreakBefore w:val="0"/>
        <w:widowControl/>
        <w:numPr>
          <w:ilvl w:val="0"/>
          <w:numId w:val="16"/>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600" w:leftChars="0" w:hanging="200" w:firstLineChars="0"/>
        <w:textAlignment w:val="auto"/>
        <w:rPr>
          <w:b w:val="0"/>
          <w:bCs w:val="0"/>
          <w:sz w:val="26"/>
          <w:szCs w:val="26"/>
        </w:rPr>
      </w:pPr>
      <w:r>
        <w:rPr>
          <w:b w:val="0"/>
          <w:bCs w:val="0"/>
          <w:sz w:val="26"/>
          <w:szCs w:val="26"/>
        </w:rPr>
        <w:t xml:space="preserve">Chuyển ứng dụng mobile sang </w:t>
      </w:r>
      <w:r>
        <w:rPr>
          <w:rStyle w:val="92"/>
          <w:b w:val="0"/>
          <w:bCs w:val="0"/>
          <w:sz w:val="26"/>
          <w:szCs w:val="26"/>
        </w:rPr>
        <w:t>chỉ dành cho sinh viên</w:t>
      </w:r>
      <w:r>
        <w:rPr>
          <w:b w:val="0"/>
          <w:bCs w:val="0"/>
          <w:sz w:val="26"/>
          <w:szCs w:val="26"/>
        </w:rPr>
        <w:t>.</w:t>
      </w:r>
    </w:p>
    <w:p w14:paraId="465B804F">
      <w:pPr>
        <w:pStyle w:val="85"/>
        <w:keepNext w:val="0"/>
        <w:keepLines w:val="0"/>
        <w:pageBreakBefore w:val="0"/>
        <w:widowControl/>
        <w:numPr>
          <w:ilvl w:val="0"/>
          <w:numId w:val="16"/>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600" w:leftChars="0" w:hanging="200" w:firstLineChars="0"/>
        <w:textAlignment w:val="auto"/>
        <w:rPr>
          <w:rFonts w:hint="default"/>
          <w:b w:val="0"/>
          <w:bCs w:val="0"/>
          <w:sz w:val="26"/>
          <w:szCs w:val="26"/>
          <w:lang w:val="en-US"/>
        </w:rPr>
      </w:pPr>
      <w:r>
        <w:rPr>
          <w:rStyle w:val="92"/>
          <w:b w:val="0"/>
          <w:bCs w:val="0"/>
          <w:sz w:val="26"/>
          <w:szCs w:val="26"/>
        </w:rPr>
        <w:t>Xóa các màn hình dành cho admin/organizer</w:t>
      </w:r>
      <w:r>
        <w:rPr>
          <w:b w:val="0"/>
          <w:bCs w:val="0"/>
          <w:sz w:val="26"/>
          <w:szCs w:val="26"/>
        </w:rPr>
        <w:t xml:space="preserve"> trên mobile</w:t>
      </w:r>
      <w:r>
        <w:rPr>
          <w:rFonts w:hint="default"/>
          <w:b w:val="0"/>
          <w:bCs w:val="0"/>
          <w:sz w:val="26"/>
          <w:szCs w:val="26"/>
          <w:lang w:val="en-US"/>
        </w:rPr>
        <w:t>.</w:t>
      </w:r>
    </w:p>
    <w:p w14:paraId="7EB227D0">
      <w:pPr>
        <w:pStyle w:val="85"/>
        <w:keepNext w:val="0"/>
        <w:keepLines w:val="0"/>
        <w:pageBreakBefore w:val="0"/>
        <w:widowControl/>
        <w:numPr>
          <w:ilvl w:val="0"/>
          <w:numId w:val="16"/>
        </w:numPr>
        <w:suppressLineNumbers w:val="0"/>
        <w:tabs>
          <w:tab w:val="clear" w:pos="420"/>
        </w:tabs>
        <w:kinsoku/>
        <w:wordWrap/>
        <w:overflowPunct/>
        <w:topLinePunct w:val="0"/>
        <w:autoSpaceDE/>
        <w:autoSpaceDN/>
        <w:bidi w:val="0"/>
        <w:adjustRightInd/>
        <w:snapToGrid/>
        <w:spacing w:before="120" w:beforeAutospacing="0" w:after="120" w:afterAutospacing="0" w:line="360" w:lineRule="auto"/>
        <w:ind w:left="600" w:leftChars="0" w:hanging="200" w:firstLineChars="0"/>
        <w:textAlignment w:val="auto"/>
        <w:rPr>
          <w:rFonts w:hint="default" w:ascii="Times New Roman" w:hAnsi="Times New Roman" w:cs="Times New Roman"/>
          <w:b w:val="0"/>
          <w:bCs w:val="0"/>
          <w:sz w:val="26"/>
          <w:szCs w:val="26"/>
          <w:lang w:val="en-US"/>
        </w:rPr>
      </w:pPr>
      <w:r>
        <w:rPr>
          <w:b w:val="0"/>
          <w:bCs w:val="0"/>
          <w:sz w:val="26"/>
          <w:szCs w:val="26"/>
        </w:rPr>
        <w:t>Giữ lại các chức năng chính cho sinh viên: xem sự kiện, đăng ký sự kiện và hiển thị mã QR để điểm dan</w:t>
      </w:r>
      <w:r>
        <w:rPr>
          <w:rFonts w:hint="default"/>
          <w:b w:val="0"/>
          <w:bCs w:val="0"/>
          <w:sz w:val="26"/>
          <w:szCs w:val="26"/>
          <w:lang w:val="en-US"/>
        </w:rPr>
        <w:t>h.</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D1B56"/>
    <w:multiLevelType w:val="singleLevel"/>
    <w:tmpl w:val="848D1B56"/>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0BD6F2A8"/>
    <w:multiLevelType w:val="singleLevel"/>
    <w:tmpl w:val="0BD6F2A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2">
    <w:nsid w:val="36852227"/>
    <w:multiLevelType w:val="singleLevel"/>
    <w:tmpl w:val="36852227"/>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abstractNum w:abstractNumId="13">
    <w:nsid w:val="4CD697B2"/>
    <w:multiLevelType w:val="singleLevel"/>
    <w:tmpl w:val="4CD697B2"/>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4">
    <w:nsid w:val="6027A911"/>
    <w:multiLevelType w:val="singleLevel"/>
    <w:tmpl w:val="6027A911"/>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5">
    <w:nsid w:val="6D9679EE"/>
    <w:multiLevelType w:val="singleLevel"/>
    <w:tmpl w:val="6D9679EE"/>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4"/>
  </w:num>
  <w:num w:numId="14">
    <w:abstractNumId w:val="12"/>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64079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805EA8"/>
    <w:rsid w:val="044C3E9A"/>
    <w:rsid w:val="07C903FD"/>
    <w:rsid w:val="0F1279AE"/>
    <w:rsid w:val="16437993"/>
    <w:rsid w:val="1690768D"/>
    <w:rsid w:val="17487240"/>
    <w:rsid w:val="189F77F2"/>
    <w:rsid w:val="1A6E456A"/>
    <w:rsid w:val="2139493E"/>
    <w:rsid w:val="259C5142"/>
    <w:rsid w:val="259D2BC3"/>
    <w:rsid w:val="269E550D"/>
    <w:rsid w:val="2B320F6B"/>
    <w:rsid w:val="3A553CC1"/>
    <w:rsid w:val="46640794"/>
    <w:rsid w:val="5A3A7F15"/>
    <w:rsid w:val="5B1878C0"/>
    <w:rsid w:val="5F31205C"/>
    <w:rsid w:val="653708FC"/>
    <w:rsid w:val="65D0224C"/>
    <w:rsid w:val="669D5667"/>
    <w:rsid w:val="703603A6"/>
    <w:rsid w:val="75612358"/>
    <w:rsid w:val="77FF2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bbbody"/>
    <w:basedOn w:val="1"/>
    <w:qFormat/>
    <w:uiPriority w:val="0"/>
    <w:pPr>
      <w:spacing w:line="360" w:lineRule="auto"/>
      <w:jc w:val="both"/>
    </w:pPr>
    <w:rPr>
      <w:rFonts w:ascii="Times New Roman" w:hAnsi="Times New Roman" w:cs="Times New Roman"/>
      <w:sz w:val="26"/>
      <w:szCs w:val="2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422</Words>
  <Characters>1853</Characters>
  <Lines>0</Lines>
  <Paragraphs>0</Paragraphs>
  <TotalTime>16</TotalTime>
  <ScaleCrop>false</ScaleCrop>
  <LinksUpToDate>false</LinksUpToDate>
  <CharactersWithSpaces>2238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2026-03-04T15:15:00Z</dcterms:created>
  <dc:creator>ASUS</dc:creator>
  <cp:lastModifiedBy>ASUS</cp:lastModifiedBy>
  <dcterms:modified xsi:type="dcterms:W3CDTF">2026-03-11T17:57:59Z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235BDF97EE68496DA5AC0295EAC7D6F5_11</vt:lpwstr>
  </property>
  <property fmtid="{D5CDD505-2E9C-101B-9397-08002B2CF9AE}" pid="4" name="KSOTemplateDocerSaveRecord">
    <vt:lpwstr>eyJoZGlkIjoiZTgxNTViMGU5YWI3Njc5ZjczNjJiY2E2Y2YwYmJhYTYifQ==</vt:lpwstr>
  </property>
</Properties>
</file>